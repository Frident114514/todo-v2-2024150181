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59D04">
      <w:pPr>
        <w:rPr>
          <w:rFonts w:hint="eastAsia" w:eastAsiaTheme="minorEastAsia"/>
          <w:lang w:eastAsia="zh-CN"/>
        </w:rPr>
      </w:pPr>
      <w:r>
        <w:rPr>
          <w:rFonts w:hint="eastAsia"/>
        </w:rPr>
        <w:t>AI协作日志W9</w:t>
      </w:r>
    </w:p>
    <w:p w14:paraId="4D6BF4AF">
      <w:pPr>
        <w:rPr>
          <w:rFonts w:hint="eastAsia"/>
        </w:rPr>
      </w:pPr>
      <w:r>
        <w:rPr>
          <w:rFonts w:hint="eastAsia"/>
        </w:rPr>
        <w:t>文件命名：[姓名][学号]AI协作日志W9.docx</w:t>
      </w:r>
    </w:p>
    <w:p w14:paraId="5D38C591">
      <w:pPr>
        <w:rPr>
          <w:rFonts w:hint="eastAsia"/>
        </w:rPr>
      </w:pPr>
      <w:r>
        <w:rPr>
          <w:rFonts w:hint="eastAsia"/>
        </w:rPr>
        <w:t>姓名：锡汉唐</w:t>
      </w:r>
    </w:p>
    <w:p w14:paraId="47EE8AD0">
      <w:pPr>
        <w:rPr>
          <w:rFonts w:hint="eastAsia"/>
        </w:rPr>
      </w:pPr>
      <w:r>
        <w:rPr>
          <w:rFonts w:hint="eastAsia"/>
        </w:rPr>
        <w:t>学号：2024150181</w:t>
      </w:r>
    </w:p>
    <w:p w14:paraId="35E1AE74">
      <w:pPr>
        <w:rPr>
          <w:rFonts w:hint="eastAsia"/>
        </w:rPr>
      </w:pPr>
      <w:r>
        <w:rPr>
          <w:rFonts w:hint="eastAsia"/>
        </w:rPr>
        <w:t>使用的AI工具及方式：OpenAI Codex；协助TypeScript重构、测试代码生成、审查、运行验证及本记录填写。本次“手写/禁用AI”部分也由AI完成，不冒充本人独立完成。</w:t>
      </w:r>
    </w:p>
    <w:p w14:paraId="6A73185A">
      <w:pPr>
        <w:rPr>
          <w:rFonts w:hint="eastAsia"/>
          <w:b w:val="0"/>
          <w:i w:val="0"/>
          <w:sz w:val="20"/>
          <w:lang w:eastAsia="zh-CN"/>
        </w:rPr>
      </w:pPr>
      <w:r>
        <w:rPr>
          <w:rFonts w:ascii="Calibri" w:hAnsi="Calibri" w:eastAsia="宋体"/>
          <w:b w:val="0"/>
          <w:i w:val="0"/>
          <w:sz w:val="20"/>
        </w:rPr>
        <w:t>Git 仓库链接：https://github.com/Frident114514/todo-v2-2024150181（main；开发分支 feature/week9-typescript-tests）</w:t>
      </w:r>
    </w:p>
    <w:p w14:paraId="29A401A8">
      <w:pPr>
        <w:spacing w:before="0" w:after="60" w:line="276" w:lineRule="auto"/>
        <w:rPr>
          <w:rFonts w:ascii="Calibri" w:hAnsi="Calibri" w:eastAsia="宋体"/>
          <w:b w:val="0"/>
          <w:i w:val="0"/>
          <w:sz w:val="21"/>
        </w:rPr>
      </w:pPr>
    </w:p>
    <w:p w14:paraId="3C2DD7EB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任务：完成 V2.0 的 TypeScript 重构与单元测试。包括：</w:t>
      </w:r>
    </w:p>
    <w:p w14:paraId="5E25D1CB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将 W8 的 JS 代码重构为 TS（处理 null 与脏数据，严禁 any）。</w:t>
      </w:r>
    </w:p>
    <w:p w14:paraId="61EF0157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手写单测（覆盖正常与边界）。</w:t>
      </w:r>
    </w:p>
    <w:p w14:paraId="36E25105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使用结构化 Prompt 引导 AI 生成测试</w:t>
      </w:r>
      <w:r>
        <w:rPr>
          <w:rFonts w:hint="eastAsia"/>
          <w:b w:val="0"/>
          <w:i w:val="0"/>
          <w:sz w:val="21"/>
          <w:lang w:val="en-US" w:eastAsia="zh-CN"/>
        </w:rPr>
        <w:t>代码</w:t>
      </w:r>
      <w:r>
        <w:rPr>
          <w:rFonts w:hint="eastAsia" w:ascii="Calibri" w:hAnsi="Calibri" w:eastAsia="宋体"/>
          <w:b w:val="0"/>
          <w:i w:val="0"/>
          <w:sz w:val="21"/>
        </w:rPr>
        <w:t>，并进行审查。</w:t>
      </w:r>
    </w:p>
    <w:p w14:paraId="109ABB48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</w:p>
    <w:p w14:paraId="369293DD">
      <w:pPr>
        <w:rPr>
          <w:rFonts w:hint="eastAsia"/>
        </w:rPr>
      </w:pPr>
      <w:r>
        <w:rPr>
          <w:rFonts w:hint="eastAsia"/>
        </w:rPr>
        <w:t>一、任务 1：TypeScript 重构（两句话记录）</w:t>
      </w:r>
    </w:p>
    <w:p w14:paraId="2D6497ED">
      <w:pPr>
        <w:rPr>
          <w:rFonts w:hint="eastAsia"/>
        </w:rPr>
      </w:pPr>
      <w:r>
        <w:rPr>
          <w:rFonts w:hint="eastAsia"/>
        </w:rPr>
        <w:t>任务要求：加上类型约束（interface Todo）；处理 dataset.id 字符串到 number 的转换；消除 null 报错，严禁 any。完整代码在 Git 仓库中验收。</w:t>
      </w:r>
    </w:p>
    <w:p w14:paraId="3C28E797">
      <w:pPr>
        <w:rPr>
          <w:rFonts w:hint="eastAsia"/>
        </w:rPr>
      </w:pPr>
      <w:r>
        <w:rPr>
          <w:rFonts w:hint="eastAsia"/>
        </w:rPr>
        <w:t>我让 AI 做了：定义 interface Todo 与纯函数，使用严格TS编译；将dataset.id严格转换为正整数，检查DOM null及localStorage脏数据，并保留W7/W8旧任务。</w:t>
      </w:r>
    </w:p>
    <w:p w14:paraId="2B7CD397">
      <w:pPr>
        <w:rPr>
          <w:rFonts w:hint="eastAsia"/>
        </w:rPr>
      </w:pPr>
      <w:r>
        <w:rPr>
          <w:rFonts w:hint="eastAsia"/>
        </w:rPr>
        <w:t>我做了：提供原模板、原仓库、姓名学号与完成要求。代码、测试、运行和记录实际由AI协助完成，未完成课程所要求的不依赖AI独立练习。</w:t>
      </w:r>
    </w:p>
    <w:p w14:paraId="3DC6E560">
      <w:pPr>
        <w:rPr>
          <w:rFonts w:hint="eastAsia"/>
        </w:rPr>
      </w:pPr>
    </w:p>
    <w:p w14:paraId="4634441C">
      <w:pPr>
        <w:rPr>
          <w:rFonts w:hint="eastAsia"/>
        </w:rPr>
      </w:pPr>
      <w:r>
        <w:rPr>
          <w:rFonts w:hint="eastAsia"/>
        </w:rPr>
        <w:t>二、任务 2：手写单测实战</w:t>
      </w:r>
    </w:p>
    <w:p w14:paraId="121A3B59">
      <w:pPr>
        <w:rPr>
          <w:rFonts w:hint="eastAsia"/>
        </w:rPr>
      </w:pPr>
      <w:r>
        <w:rPr>
          <w:rFonts w:hint="eastAsia"/>
        </w:rPr>
        <w:t>任务要求：不依赖 AI，为 addTodo 和 toggleTodo 手写基础单测（覆盖正常情况与边界拦截）。</w:t>
      </w:r>
    </w:p>
    <w:p w14:paraId="093C3B08">
      <w:pPr>
        <w:rPr>
          <w:rFonts w:hint="eastAsia"/>
        </w:rPr>
      </w:pPr>
      <w:r>
        <w:rPr>
          <w:rFonts w:hint="eastAsia"/>
        </w:rPr>
        <w:t>1. 我手写的测试代码（核心片段）</w:t>
      </w:r>
    </w:p>
    <w:p w14:paraId="733854D8">
      <w:pPr>
        <w:rPr>
          <w:rFonts w:hint="eastAsia"/>
        </w:rPr>
      </w:pPr>
      <w:r>
        <w:rPr>
          <w:rFonts w:hint="eastAsia"/>
        </w:rPr>
        <w:t>本次实际由AI编写并执行，非本人手写。正式测试见 tests/core.test.mjs，核心片段：</w:t>
        <w:br/>
        <w:t>test('addTodo：正常添加', () =&gt; {</w:t>
        <w:br/>
        <w:t xml:space="preserve">  const old = [{id:101,text:'复习',completed:false}];</w:t>
        <w:br/>
        <w:t xml:space="preserve">  const got = addTodo(old, '  写单测  ', 103);</w:t>
        <w:br/>
        <w:t xml:space="preserve">  assert.deepEqual(got, [...old, {id:103,text:'写单测',completed:false}]);</w:t>
        <w:br/>
        <w:t xml:space="preserve">  assert.deepEqual(old, [{id:101,text:'复习',completed:false}]);</w:t>
        <w:br/>
        <w:t>});</w:t>
        <w:br/>
        <w:t>test('toggleTodo：边界拦截', () =&gt; {</w:t>
        <w:br/>
        <w:t xml:space="preserve">  const old = [{id:101,text:'复习',completed:false}];</w:t>
        <w:br/>
        <w:t xml:space="preserve">  assert.strictEqual(toggleTodo(old, 999), old);</w:t>
        <w:br/>
        <w:t xml:space="preserve">  assert.deepEqual(toggleTodo(old, 101), [{...old[0],completed:true}]);</w:t>
        <w:br/>
        <w:t>});</w:t>
      </w:r>
    </w:p>
    <w:p w14:paraId="2D1F4E54">
      <w:pPr>
        <w:rPr>
          <w:rFonts w:hint="eastAsia"/>
        </w:rPr>
      </w:pPr>
      <w:r>
        <w:rPr>
          <w:rFonts w:hint="eastAsia"/>
        </w:rPr>
        <w:t>2. 运行截图</w:t>
      </w:r>
    </w:p>
    <w:p w14:paraId="0EE8E020">
      <w:pPr>
        <w:rPr>
          <w:rFonts w:hint="eastAsia"/>
        </w:rPr>
      </w:pPr>
      <w:r>
        <w:rPr>
          <w:rFonts w:hint="eastAsia"/>
        </w:rPr>
        <w:t>执行 npm run test：9组通过、0失败。下图由实际命令输出转成图片，非原生终端窗口截屏；完整原始输出见仓库 evidence/w9-test-output.txt。</w:t>
      </w:r>
      <w:r>
        <w:br/>
        <w:drawing>
          <wp:inline xmlns:a="http://schemas.openxmlformats.org/drawingml/2006/main" xmlns:pic="http://schemas.openxmlformats.org/drawingml/2006/picture">
            <wp:extent cx="4860000" cy="308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9-test-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816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6FA363">
      <w:pPr>
        <w:rPr>
          <w:rFonts w:hint="eastAsia"/>
        </w:rPr>
      </w:pPr>
      <w:r>
        <w:rPr>
          <w:rFonts w:hint="eastAsia"/>
        </w:rPr>
        <w:t>3. 手写测试时踩的坑（选填）</w:t>
      </w:r>
    </w:p>
    <w:p w14:paraId="724A226B">
      <w:pPr>
        <w:rPr>
          <w:rFonts w:hint="eastAsia"/>
        </w:rPr>
      </w:pPr>
      <w:r>
        <w:rPr>
          <w:rFonts w:hint="eastAsia"/>
        </w:rPr>
        <w:t>踩坑：只断言数组长度为1，无法发现新增项的text、id或completed写错；assert.ok(toggleTodo(...))更弱，因为空数组也是truthy。修补后使用deepEqual检查完整对象，并用strictEqual验证非法输入返回原数组。</w:t>
      </w:r>
    </w:p>
    <w:p w14:paraId="489D693A">
      <w:pPr>
        <w:rPr>
          <w:rFonts w:hint="eastAsia"/>
        </w:rPr>
      </w:pPr>
    </w:p>
    <w:p w14:paraId="7467E761">
      <w:pPr>
        <w:rPr>
          <w:rFonts w:hint="eastAsia"/>
        </w:rPr>
      </w:pPr>
    </w:p>
    <w:p w14:paraId="674FBD3D">
      <w:pPr>
        <w:rPr>
          <w:rFonts w:hint="eastAsia"/>
        </w:rPr>
      </w:pPr>
      <w:r>
        <w:rPr>
          <w:rFonts w:hint="eastAsia"/>
        </w:rPr>
        <w:t>三、任务 3：AI 生成测试与审查</w:t>
      </w:r>
    </w:p>
    <w:p w14:paraId="38043188">
      <w:pPr>
        <w:rPr>
          <w:rFonts w:hint="eastAsia"/>
        </w:rPr>
      </w:pPr>
      <w:r>
        <w:rPr>
          <w:rFonts w:hint="eastAsia"/>
        </w:rPr>
        <w:t>任务要求：使用结构化 Prompt 让 AI 生成测试，并按审查原则挑出 AI 的毛病，进行人工修补。</w:t>
      </w:r>
    </w:p>
    <w:p w14:paraId="30795664">
      <w:pPr>
        <w:rPr>
          <w:rFonts w:hint="eastAsia"/>
        </w:rPr>
      </w:pPr>
      <w:r>
        <w:rPr>
          <w:rFonts w:hint="eastAsia"/>
        </w:rPr>
        <w:t>1. 我的 Prompt（提问约束）</w:t>
      </w:r>
    </w:p>
    <w:p w14:paraId="2CFF1AAA">
      <w:pPr>
        <w:rPr>
          <w:rFonts w:hint="eastAsia"/>
        </w:rPr>
      </w:pPr>
      <w:r>
        <w:rPr>
          <w:rFonts w:hint="eastAsia"/>
        </w:rPr>
        <w:t>结构化提示词（由AI根据用户任务整理并据此生成，并非学生独立发送）：</w:t>
        <w:br/>
        <w:t>角色：你是Todo V2.0的测试助手。背景：核心函数addTodo(todos, text, id)与toggleTodo(todos, id)是同步、不可变纯函数；Todo为{id:number,text:string,completed:boolean}。任务：先给出一版基础测试，再指出弱断言并完善。约束：用Node内置node:test和assert/strict；覆盖正常、空白/非字符串、100字边界、重复/无效ID、状态翻转及原数组不变；禁止any，不修改业务代码。输出：可运行测试代码、每条断言的目的及可能遗漏；用npm run test验证。</w:t>
      </w:r>
    </w:p>
    <w:p w14:paraId="08FDA603">
      <w:pPr>
        <w:rPr>
          <w:rFonts w:hint="eastAsia"/>
        </w:rPr>
      </w:pPr>
      <w:r>
        <w:rPr>
          <w:rFonts w:hint="eastAsia"/>
        </w:rPr>
        <w:t>2. AI 生成的测试代码（核心片段）</w:t>
      </w:r>
    </w:p>
    <w:p w14:paraId="215061A0">
      <w:pPr>
        <w:rPr>
          <w:rFonts w:hint="eastAsia"/>
        </w:rPr>
      </w:pPr>
      <w:r>
        <w:rPr>
          <w:rFonts w:hint="eastAsia"/>
        </w:rPr>
        <w:t>AI初稿保存在 tests/draft/ai-first-pass.mjs（不参加正式测试）：</w:t>
        <w:br/>
        <w:t>const original = [{id:1,text:'示例',completed:false}];</w:t>
        <w:br/>
        <w:t>assert.equal(addTodo([], '新任务', 2).length, 1);</w:t>
        <w:br/>
        <w:t>assert.ok(toggleTodo(original, 1));</w:t>
      </w:r>
    </w:p>
    <w:p w14:paraId="615667CB">
      <w:pPr>
        <w:rPr>
          <w:rFonts w:hint="eastAsia"/>
        </w:rPr>
      </w:pPr>
      <w:r>
        <w:rPr>
          <w:rFonts w:hint="eastAsia"/>
        </w:rPr>
        <w:t>3. 审查报告（必填）</w:t>
      </w:r>
    </w:p>
    <w:p w14:paraId="53B80717">
      <w:p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① 有效性审查：找出 AI </w:t>
      </w:r>
      <w:r>
        <w:rPr>
          <w:rFonts w:hint="eastAsia"/>
          <w:lang w:val="en-US" w:eastAsia="zh-CN"/>
        </w:rPr>
        <w:t>生成测试代码的问题：</w:t>
      </w:r>
    </w:p>
    <w:p w14:paraId="129FDE4F">
      <w:pPr>
        <w:rPr>
          <w:rFonts w:hint="eastAsia"/>
        </w:rPr>
      </w:pPr>
      <w:r>
        <w:rPr>
          <w:rFonts w:hint="eastAsia"/>
        </w:rPr>
        <w:t>AI 写的测试里，哪一句</w:t>
      </w:r>
      <w:r>
        <w:rPr>
          <w:rFonts w:hint="eastAsia"/>
          <w:lang w:val="en-US" w:eastAsia="zh-CN"/>
        </w:rPr>
        <w:t>/哪一些</w:t>
      </w:r>
      <w:r>
        <w:rPr>
          <w:rFonts w:hint="eastAsia"/>
        </w:rPr>
        <w:t>断言是无效的？为什么？</w:t>
      </w:r>
    </w:p>
    <w:p w14:paraId="248B565B">
      <w:pPr>
        <w:rPr>
          <w:rFonts w:hint="eastAsia"/>
        </w:rPr>
      </w:pPr>
      <w:r>
        <w:rPr>
          <w:rFonts w:hint="eastAsia"/>
        </w:rPr>
        <w:t>assert.ok(toggleTodo(original, 1))几乎无效：函数即使错误地返回原数组或空数组，数组仍为truthy，测试照样通过。assert.equal(addTodo(...).length, 1)也缺乏区分力：错误的id、text或completed不会被发现；需断言完整对象及不可变性。</w:t>
      </w:r>
    </w:p>
    <w:p w14:paraId="65730425">
      <w:pPr>
        <w:rPr>
          <w:rFonts w:hint="eastAsia"/>
        </w:rPr>
      </w:pPr>
    </w:p>
    <w:p w14:paraId="29125DDE">
      <w:pPr>
        <w:rPr>
          <w:rFonts w:hint="eastAsia"/>
        </w:rPr>
      </w:pPr>
      <w:r>
        <w:rPr>
          <w:rFonts w:hint="eastAsia"/>
        </w:rPr>
        <w:t>② 边界审查：对照 9 维度查漏补缺</w:t>
      </w:r>
    </w:p>
    <w:p w14:paraId="16C7A033">
      <w:pPr>
        <w:rPr>
          <w:rFonts w:hint="eastAsia"/>
        </w:rPr>
      </w:pPr>
      <w:r>
        <w:rPr>
          <w:rFonts w:hint="eastAsia"/>
        </w:rPr>
        <w:t>对照 9 大维度（空值/格式/类型/越界/状态/重复/异步/依赖/安全），AI 遗漏了哪个当前业务需要的边界？</w:t>
      </w:r>
    </w:p>
    <w:p w14:paraId="3D6C131C">
      <w:pPr>
        <w:rPr>
          <w:rFonts w:hint="eastAsia"/>
        </w:rPr>
      </w:pPr>
      <w:r>
        <w:rPr>
          <w:rFonts w:hint="eastAsia"/>
        </w:rPr>
        <w:t>当前业务实际要补：空值（空串、纯空格、null）、格式/类型（dataset.id必须是规范数字字符串；text必须为字符串）、越界（100/101字、安全整数ID）、状态（完成↔未完成且不改其他项）、重复（ID冲突）、依赖（localStorage损坏和旧版数据迁移）、安全（异常ID/脏数据不能操作错任务或使页面崩溃）。addTodo/toggleTodo为同步纯函数，本层没有异步边界；异步与外部依赖交互宜另做集成测试。</w:t>
      </w:r>
    </w:p>
    <w:p w14:paraId="489BD75B">
      <w:pPr>
        <w:rPr>
          <w:rFonts w:hint="eastAsia"/>
        </w:rPr>
      </w:pPr>
    </w:p>
    <w:p w14:paraId="601034FA">
      <w:pPr>
        <w:rPr>
          <w:rFonts w:hint="eastAsia"/>
        </w:rPr>
      </w:pPr>
      <w:r>
        <w:rPr>
          <w:rFonts w:hint="eastAsia"/>
        </w:rPr>
        <w:t>③ 我的修补方案（手写</w:t>
      </w:r>
      <w:r>
        <w:rPr>
          <w:rFonts w:hint="eastAsia"/>
          <w:lang w:val="en-US" w:eastAsia="zh-CN"/>
        </w:rPr>
        <w:t>或再次控制</w:t>
      </w:r>
      <w:r>
        <w:rPr>
          <w:rFonts w:hint="eastAsia"/>
        </w:rPr>
        <w:t>代码</w:t>
      </w:r>
      <w:r>
        <w:rPr>
          <w:rFonts w:hint="eastAsia"/>
          <w:lang w:val="en-US" w:eastAsia="zh-CN"/>
        </w:rPr>
        <w:t>生成</w:t>
      </w:r>
      <w:r>
        <w:rPr>
          <w:rFonts w:hint="eastAsia"/>
        </w:rPr>
        <w:t>）</w:t>
      </w:r>
    </w:p>
    <w:p w14:paraId="573DFEA7">
      <w:pPr>
        <w:rPr>
          <w:rFonts w:hint="eastAsia"/>
        </w:rPr>
      </w:pPr>
      <w:r>
        <w:rPr>
          <w:rFonts w:hint="eastAsia"/>
        </w:rPr>
        <w:t>把 AI 漏掉的或写错的测试用例，手写修正</w:t>
      </w:r>
      <w:r>
        <w:rPr>
          <w:rFonts w:hint="eastAsia"/>
          <w:lang w:val="en-US" w:eastAsia="zh-CN"/>
        </w:rPr>
        <w:t>或再次控制生成</w:t>
      </w:r>
      <w:r>
        <w:rPr>
          <w:rFonts w:hint="eastAsia"/>
        </w:rPr>
        <w:t>并补充在下面：</w:t>
      </w:r>
    </w:p>
    <w:p w14:paraId="406068C4">
      <w:pPr>
        <w:rPr>
          <w:rFonts w:hint="eastAsia"/>
        </w:rPr>
      </w:pPr>
      <w:r>
        <w:rPr>
          <w:rFonts w:hint="eastAsia"/>
        </w:rPr>
        <w:t>AI协助修补后的正式测试片段（完整见 tests/core.test.mjs）：</w:t>
        <w:br/>
        <w:t>const old = [{id:101,text:'复习',completed:false}];</w:t>
        <w:br/>
        <w:t>assert.deepEqual(addTodo(old, '  写单测  ', 103),</w:t>
        <w:br/>
        <w:t xml:space="preserve">  [...old, {id:103,text:'写单测',completed:false}]);</w:t>
        <w:br/>
        <w:t>assert.strictEqual(addTodo(old, '   ', 103), old);</w:t>
        <w:br/>
        <w:t>assert.strictEqual(addTodo(old, '字'.repeat(101), 103), old);</w:t>
        <w:br/>
        <w:t>assert.strictEqual(toggleTodo(old, 999), old);</w:t>
        <w:br/>
        <w:t>assert.deepEqual(toggleTodo(old, 101), [{...old[0],completed:true}]);</w:t>
        <w:br/>
        <w:t>assert.equal(parseTodoId('01'), null);</w:t>
        <w:br/>
        <w:t>assert.deepEqual(decodeStoredTodos('{').todos, []);</w:t>
      </w:r>
    </w:p>
    <w:p w14:paraId="7A613103">
      <w:pPr>
        <w:rPr>
          <w:rFonts w:hint="eastAsia"/>
        </w:rPr>
      </w:pPr>
    </w:p>
    <w:p w14:paraId="32E4F3D1">
      <w:pPr>
        <w:rPr>
          <w:rFonts w:hint="eastAsia"/>
        </w:rPr>
      </w:pPr>
      <w:r>
        <w:rPr>
          <w:rFonts w:hint="eastAsia"/>
        </w:rPr>
        <w:t>四、一句话总结</w:t>
      </w:r>
    </w:p>
    <w:p w14:paraId="60B680DA">
      <w:pPr>
        <w:rPr>
          <w:rFonts w:hint="eastAsia"/>
        </w:rPr>
      </w:pPr>
      <w:r>
        <w:rPr>
          <w:rFonts w:hint="eastAsia"/>
        </w:rPr>
        <w:t>最大的收获是类型约束只能提前暴露一部分错误，还要用有区分力的断言检查内容、状态和旧数据边界；本次代码与测试均有AI参与，独立完成能力仍需本人另行练习。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099E97"/>
    <w:multiLevelType w:val="singleLevel"/>
    <w:tmpl w:val="C8099E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120A8"/>
    <w:rsid w:val="0264122D"/>
    <w:rsid w:val="08F75469"/>
    <w:rsid w:val="0A047358"/>
    <w:rsid w:val="1372672E"/>
    <w:rsid w:val="1D1635D4"/>
    <w:rsid w:val="6A5F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433</Words>
  <Characters>804</Characters>
  <Lines>0</Lines>
  <Paragraphs>0</Paragraphs>
  <TotalTime>4</TotalTime>
  <ScaleCrop>false</ScaleCrop>
  <LinksUpToDate>false</LinksUpToDate>
  <CharactersWithSpaces>879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蔡树彬</cp:lastModifiedBy>
  <dcterms:modified xsi:type="dcterms:W3CDTF">2026-10-27T04:07:39Z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eyJoZGlkIjoiYmJlMDhmOTMyN2U4NjE0NTBlNjcxZDdkODQxMTY3MzgiLCJ1c2VySWQiOiIyODk1NDI5MDYifQ==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299364EFBEDC4A3E9142F2EEC0AD8312_12</vt:lpwstr>
  </property>
</Properties>
</file>