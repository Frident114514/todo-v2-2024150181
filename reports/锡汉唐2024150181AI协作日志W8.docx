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759D04">
      <w:pPr>
        <w:rPr>
          <w:rFonts w:hint="eastAsia" w:eastAsiaTheme="minorEastAsia"/>
          <w:lang w:eastAsia="zh-CN"/>
        </w:rPr>
      </w:pPr>
      <w:bookmarkStart w:id="0" w:name="_GoBack"/>
      <w:bookmarkEnd w:id="0"/>
      <w:r>
        <w:rPr>
          <w:rFonts w:hint="eastAsia"/>
        </w:rPr>
        <w:t>AI协作日志W</w:t>
      </w:r>
      <w:r>
        <w:rPr>
          <w:rFonts w:hint="eastAsia"/>
          <w:lang w:val="en-US" w:eastAsia="zh-CN"/>
        </w:rPr>
        <w:t>8</w:t>
      </w:r>
    </w:p>
    <w:p w14:paraId="4D6BF4AF">
      <w:pPr>
        <w:rPr>
          <w:rFonts w:hint="eastAsia"/>
        </w:rPr>
      </w:pPr>
      <w:r>
        <w:rPr>
          <w:rFonts w:hint="eastAsia"/>
        </w:rPr>
        <w:t>文件命名</w:t>
      </w:r>
      <w:r>
        <w:rPr>
          <w:rFonts w:hint="eastAsia"/>
          <w:lang w:eastAsia="zh-CN"/>
        </w:rPr>
        <w:t>：</w:t>
      </w:r>
      <w:r>
        <w:rPr>
          <w:rFonts w:hint="eastAsia"/>
        </w:rPr>
        <w:t>[姓名][学号]AI协作日志W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.docx</w:t>
      </w:r>
    </w:p>
    <w:p w14:paraId="5D38C591">
      <w:pPr>
        <w:rPr>
          <w:rFonts w:hint="eastAsia"/>
        </w:rPr>
      </w:pPr>
      <w:r>
        <w:rPr>
          <w:rFonts w:hint="eastAsia"/>
        </w:rPr>
        <w:t>姓名：锡汉唐</w:t>
      </w:r>
    </w:p>
    <w:p w14:paraId="47EE8AD0">
      <w:pPr>
        <w:rPr>
          <w:rFonts w:hint="eastAsia"/>
        </w:rPr>
      </w:pPr>
      <w:r>
        <w:rPr>
          <w:rFonts w:hint="eastAsia"/>
        </w:rPr>
        <w:t>学号：2024150181</w:t>
      </w:r>
    </w:p>
    <w:p w14:paraId="35E1AE74">
      <w:pPr>
        <w:rPr>
          <w:rFonts w:hint="eastAsia"/>
        </w:rPr>
      </w:pPr>
      <w:r>
        <w:rPr>
          <w:rFonts w:hint="eastAsia"/>
        </w:rPr>
        <w:t>使用的AI工具及方式：OpenAI Codex；协助事件委托重构、缺陷诊断、编辑功能、浏览器测试与日志整理。本次独立练习也使用了AI，下文如实标注。</w:t>
      </w:r>
    </w:p>
    <w:p w14:paraId="6A73185A">
      <w:pPr>
        <w:rPr>
          <w:rFonts w:hint="eastAsia"/>
          <w:b w:val="0"/>
          <w:i w:val="0"/>
          <w:sz w:val="20"/>
          <w:lang w:eastAsia="zh-CN"/>
        </w:rPr>
      </w:pPr>
      <w:r>
        <w:rPr>
          <w:rFonts w:ascii="Calibri" w:hAnsi="Calibri" w:eastAsia="宋体"/>
          <w:b w:val="0"/>
          <w:i w:val="0"/>
          <w:sz w:val="20"/>
        </w:rPr>
        <w:t>Git 仓库链接：https://github.com/Frident114514/todo-v2-2024150181</w:t>
      </w:r>
    </w:p>
    <w:p w14:paraId="29A401A8">
      <w:pPr>
        <w:spacing w:before="0" w:after="60" w:line="276" w:lineRule="auto"/>
        <w:rPr>
          <w:rFonts w:ascii="Calibri" w:hAnsi="Calibri" w:eastAsia="宋体"/>
          <w:b w:val="0"/>
          <w:i w:val="0"/>
          <w:sz w:val="21"/>
        </w:rPr>
      </w:pPr>
      <w:r>
        <w:t>分支：feature/v2-event-delegation；已合并至main并推送。实验验证日期：2026年10月20日。</w:t>
      </w:r>
    </w:p>
    <w:p w14:paraId="3EAFB817">
      <w:pPr>
        <w:keepNext/>
        <w:spacing w:before="120" w:after="60" w:line="276" w:lineRule="auto"/>
        <w:rPr>
          <w:rFonts w:hint="eastAsia" w:ascii="Calibri" w:hAnsi="Calibri" w:eastAsia="宋体"/>
          <w:b w:val="0"/>
          <w:i w:val="0"/>
          <w:sz w:val="21"/>
        </w:rPr>
      </w:pPr>
      <w:r>
        <w:rPr>
          <w:rFonts w:hint="eastAsia" w:ascii="Calibri" w:hAnsi="Calibri" w:eastAsia="宋体"/>
          <w:b w:val="0"/>
          <w:i w:val="0"/>
          <w:sz w:val="21"/>
        </w:rPr>
        <w:t>任务：完成 V2.0 的事件委托重构，并完成一次 AI-2 调试挑战。包括：</w:t>
      </w:r>
    </w:p>
    <w:p w14:paraId="781D17E6">
      <w:pPr>
        <w:keepNext/>
        <w:numPr>
          <w:ilvl w:val="0"/>
          <w:numId w:val="7"/>
        </w:numPr>
        <w:spacing w:before="120" w:after="60" w:line="276" w:lineRule="auto"/>
        <w:ind w:left="425" w:leftChars="0" w:hanging="425" w:firstLineChars="0"/>
        <w:rPr>
          <w:rFonts w:hint="eastAsia" w:ascii="Calibri" w:hAnsi="Calibri" w:eastAsia="宋体"/>
          <w:b w:val="0"/>
          <w:i w:val="0"/>
          <w:sz w:val="21"/>
        </w:rPr>
      </w:pPr>
      <w:r>
        <w:rPr>
          <w:rFonts w:hint="eastAsia" w:ascii="Calibri" w:hAnsi="Calibri" w:eastAsia="宋体"/>
          <w:b w:val="0"/>
          <w:i w:val="0"/>
          <w:sz w:val="21"/>
        </w:rPr>
        <w:t>用事件委托重构列表交互（createElement + dataset.id，删除/切换统一交给父容器，处理边界防御）</w:t>
      </w:r>
    </w:p>
    <w:p w14:paraId="7E25D298">
      <w:pPr>
        <w:keepNext/>
        <w:numPr>
          <w:ilvl w:val="0"/>
          <w:numId w:val="7"/>
        </w:numPr>
        <w:spacing w:before="120" w:after="60" w:line="276" w:lineRule="auto"/>
        <w:ind w:left="425" w:leftChars="0" w:hanging="425" w:firstLineChars="0"/>
        <w:rPr>
          <w:rFonts w:hint="eastAsia" w:ascii="Calibri" w:hAnsi="Calibri" w:eastAsia="宋体"/>
          <w:b w:val="0"/>
          <w:i w:val="0"/>
          <w:sz w:val="21"/>
        </w:rPr>
      </w:pPr>
      <w:r>
        <w:rPr>
          <w:rFonts w:hint="eastAsia" w:ascii="Calibri" w:hAnsi="Calibri" w:eastAsia="宋体"/>
          <w:b w:val="0"/>
          <w:i w:val="0"/>
          <w:sz w:val="21"/>
        </w:rPr>
        <w:t>诊断</w:t>
      </w:r>
      <w:r>
        <w:rPr>
          <w:rFonts w:hint="eastAsia"/>
          <w:b w:val="0"/>
          <w:i w:val="0"/>
          <w:sz w:val="21"/>
          <w:lang w:val="en-US" w:eastAsia="zh-CN"/>
        </w:rPr>
        <w:t>自己生成的代码或</w:t>
      </w:r>
      <w:r>
        <w:rPr>
          <w:rFonts w:hint="eastAsia" w:ascii="Calibri" w:hAnsi="Calibri" w:eastAsia="宋体"/>
          <w:b w:val="0"/>
          <w:i w:val="0"/>
          <w:sz w:val="21"/>
        </w:rPr>
        <w:t>提供代码的缺陷，按五步法留下</w:t>
      </w:r>
      <w:r>
        <w:rPr>
          <w:rFonts w:hint="eastAsia"/>
          <w:b w:val="0"/>
          <w:i w:val="0"/>
          <w:sz w:val="21"/>
          <w:lang w:val="en-US" w:eastAsia="zh-CN"/>
        </w:rPr>
        <w:t>协作记录</w:t>
      </w:r>
      <w:r>
        <w:rPr>
          <w:rFonts w:hint="eastAsia" w:ascii="Calibri" w:hAnsi="Calibri" w:eastAsia="宋体"/>
          <w:b w:val="0"/>
          <w:i w:val="0"/>
          <w:sz w:val="21"/>
        </w:rPr>
        <w:t>（假设、修复、两种测试结果）</w:t>
      </w:r>
    </w:p>
    <w:p w14:paraId="478518DE">
      <w:pPr>
        <w:keepNext/>
        <w:numPr>
          <w:ilvl w:val="0"/>
          <w:numId w:val="7"/>
        </w:numPr>
        <w:spacing w:before="120" w:after="60" w:line="276" w:lineRule="auto"/>
        <w:ind w:left="425" w:leftChars="0" w:hanging="425" w:firstLineChars="0"/>
        <w:rPr>
          <w:rFonts w:hint="eastAsia" w:ascii="Calibri" w:hAnsi="Calibri" w:eastAsia="宋体"/>
          <w:b w:val="0"/>
          <w:i w:val="0"/>
          <w:sz w:val="21"/>
        </w:rPr>
      </w:pPr>
      <w:r>
        <w:rPr>
          <w:rFonts w:hint="eastAsia" w:ascii="Calibri" w:hAnsi="Calibri" w:eastAsia="宋体"/>
          <w:b w:val="0"/>
          <w:i w:val="0"/>
          <w:sz w:val="21"/>
        </w:rPr>
        <w:t>禁用 AI，独立完成一次“编辑”分支的迁移（代码或流程说明）</w:t>
      </w:r>
    </w:p>
    <w:p w14:paraId="36E25105">
      <w:pPr>
        <w:keepNext/>
        <w:spacing w:before="120" w:after="60" w:line="276" w:lineRule="auto"/>
        <w:rPr>
          <w:rFonts w:hint="eastAsia" w:ascii="Calibri" w:hAnsi="Calibri" w:eastAsia="宋体"/>
          <w:b w:val="0"/>
          <w:i w:val="0"/>
          <w:sz w:val="21"/>
        </w:rPr>
      </w:pPr>
    </w:p>
    <w:p w14:paraId="161617C0">
      <w:pPr>
        <w:spacing w:before="0" w:after="40"/>
        <w:rPr>
          <w:rFonts w:hint="eastAsia"/>
        </w:rPr>
      </w:pPr>
      <w:r>
        <w:rPr>
          <w:rFonts w:hint="eastAsia"/>
        </w:rPr>
        <w:t>一、任务 1：事件委托重构（</w:t>
      </w:r>
      <w:r>
        <w:rPr>
          <w:rFonts w:hint="eastAsia"/>
          <w:lang w:val="en-US" w:eastAsia="zh-CN"/>
        </w:rPr>
        <w:t>两句</w:t>
      </w:r>
      <w:r>
        <w:rPr>
          <w:rFonts w:hint="eastAsia"/>
        </w:rPr>
        <w:t>话记录）</w:t>
      </w:r>
    </w:p>
    <w:p w14:paraId="3A0660E0">
      <w:pPr>
        <w:spacing w:before="0" w:after="40"/>
        <w:rPr>
          <w:rFonts w:hint="eastAsia"/>
        </w:rPr>
      </w:pPr>
      <w:r>
        <w:rPr>
          <w:rFonts w:hint="eastAsia"/>
        </w:rPr>
        <w:t>任务要求：将 W7 的循环绑定改为父容器 ul 上的事件委托。使用 e.target.closest('li') 找到任务，用 [data-action="delete"] 判断删除操作，并处理 null 边界。</w:t>
      </w:r>
    </w:p>
    <w:p w14:paraId="50F9B9B3">
      <w:pPr>
        <w:spacing w:before="0" w:after="40"/>
        <w:rPr>
          <w:rFonts w:hint="eastAsia"/>
        </w:rPr>
      </w:pPr>
      <w:r>
        <w:rPr>
          <w:rFonts w:hint="eastAsia"/>
        </w:rPr>
        <w:t>完整代码在 Git 仓库中验收。</w:t>
      </w:r>
    </w:p>
    <w:p w14:paraId="158AB1BF">
      <w:pPr>
        <w:spacing w:before="0" w:after="40"/>
        <w:rPr>
          <w:rFonts w:hint="eastAsia"/>
        </w:rPr>
      </w:pPr>
    </w:p>
    <w:p w14:paraId="50FA9923">
      <w:pPr>
        <w:spacing w:before="0" w:after="40"/>
        <w:rPr>
          <w:rFonts w:hint="eastAsia"/>
        </w:rPr>
      </w:pPr>
      <w:r>
        <w:rPr>
          <w:rFonts w:hint="eastAsia"/>
        </w:rPr>
        <w:t>我让 AI 帮我做了：把W7逐项绑定改为ul上的单一click监听器，用createElement、dataset.id和data-action完成渲染与分流，并补齐非元素、null、容器范围及无效id防御。</w:t>
      </w:r>
    </w:p>
    <w:p w14:paraId="6F3CC06B">
      <w:pPr>
        <w:spacing w:before="0" w:after="4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我做了：提供W8课件、原模板及沿用仓库的要求；本次代码实现、控制台取证和11组测试由AI实际执行，编辑练习未作为本人独立完成记录。</w:t>
      </w:r>
    </w:p>
    <w:p w14:paraId="621C6985"/>
    <w:p w14:paraId="2674CBCD">
      <w:pPr>
        <w:rPr>
          <w:rFonts w:hint="eastAsia"/>
        </w:rPr>
      </w:pPr>
      <w:r>
        <w:rPr>
          <w:rFonts w:hint="eastAsia"/>
        </w:rPr>
        <w:t>二、任务 2：诊断缺陷代码（</w:t>
      </w:r>
      <w:r>
        <w:rPr>
          <w:rFonts w:hint="eastAsia"/>
          <w:lang w:val="en-US" w:eastAsia="zh-CN"/>
        </w:rPr>
        <w:t>完整的五步法</w:t>
      </w:r>
      <w:r>
        <w:rPr>
          <w:rFonts w:hint="eastAsia"/>
        </w:rPr>
        <w:t>）</w:t>
      </w:r>
    </w:p>
    <w:p w14:paraId="2709D7E2">
      <w:pPr>
        <w:rPr>
          <w:rFonts w:hint="eastAsia"/>
        </w:rPr>
      </w:pPr>
      <w:r>
        <w:rPr>
          <w:rFonts w:hint="eastAsia"/>
        </w:rPr>
        <w:t>任务要求：</w:t>
      </w:r>
      <w:r>
        <w:rPr>
          <w:rFonts w:hint="eastAsia"/>
          <w:lang w:val="en-US" w:eastAsia="zh-CN"/>
        </w:rPr>
        <w:t>可以使用自己遇到过的缺陷代码，也可以使用下面的</w:t>
      </w:r>
      <w:r>
        <w:rPr>
          <w:rFonts w:hint="eastAsia"/>
        </w:rPr>
        <w:t>缺陷代码</w:t>
      </w:r>
      <w:r>
        <w:rPr>
          <w:rFonts w:hint="eastAsia"/>
          <w:lang w:eastAsia="zh-CN"/>
        </w:rPr>
        <w:t>。</w:t>
      </w:r>
      <w:r>
        <w:rPr>
          <w:rFonts w:hint="eastAsia"/>
        </w:rPr>
        <w:t>按五步法留下</w:t>
      </w:r>
      <w:r>
        <w:rPr>
          <w:rFonts w:hint="eastAsia"/>
          <w:lang w:val="en-US" w:eastAsia="zh-CN"/>
        </w:rPr>
        <w:t>缺陷诊断修复的调试</w:t>
      </w:r>
      <w:r>
        <w:rPr>
          <w:rFonts w:hint="eastAsia"/>
        </w:rPr>
        <w:t>证据。</w:t>
      </w:r>
    </w:p>
    <w:p w14:paraId="11847A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0"/>
          <w:szCs w:val="21"/>
        </w:rPr>
      </w:pPr>
      <w:r>
        <w:rPr>
          <w:rFonts w:hint="default" w:ascii="Times New Roman" w:hAnsi="Times New Roman" w:cs="Times New Roman"/>
          <w:sz w:val="20"/>
          <w:szCs w:val="21"/>
        </w:rPr>
        <w:t>list.addEventListener('click', (e) =&gt; {</w:t>
      </w:r>
    </w:p>
    <w:p w14:paraId="771F44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0"/>
          <w:szCs w:val="21"/>
        </w:rPr>
      </w:pPr>
      <w:r>
        <w:rPr>
          <w:rFonts w:hint="default" w:ascii="Times New Roman" w:hAnsi="Times New Roman" w:cs="Times New Roman"/>
          <w:sz w:val="20"/>
          <w:szCs w:val="21"/>
        </w:rPr>
        <w:t xml:space="preserve">  if (!(e.target instanceof Element)) return;</w:t>
      </w:r>
    </w:p>
    <w:p w14:paraId="069577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0"/>
          <w:szCs w:val="21"/>
        </w:rPr>
      </w:pPr>
      <w:r>
        <w:rPr>
          <w:rFonts w:hint="default" w:ascii="Times New Roman" w:hAnsi="Times New Roman" w:cs="Times New Roman"/>
          <w:sz w:val="20"/>
          <w:szCs w:val="21"/>
        </w:rPr>
        <w:t xml:space="preserve">  const item = e.target.closest('li');</w:t>
      </w:r>
    </w:p>
    <w:p w14:paraId="0254C5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0"/>
          <w:szCs w:val="21"/>
        </w:rPr>
      </w:pPr>
      <w:r>
        <w:rPr>
          <w:rFonts w:hint="default" w:ascii="Times New Roman" w:hAnsi="Times New Roman" w:cs="Times New Roman"/>
          <w:sz w:val="20"/>
          <w:szCs w:val="21"/>
        </w:rPr>
        <w:t xml:space="preserve">  if (!item || !list.contains(item)) return;</w:t>
      </w:r>
    </w:p>
    <w:p w14:paraId="3F3E4C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0"/>
          <w:szCs w:val="21"/>
        </w:rPr>
      </w:pPr>
      <w:r>
        <w:rPr>
          <w:rFonts w:hint="default" w:ascii="Times New Roman" w:hAnsi="Times New Roman" w:cs="Times New Roman"/>
          <w:sz w:val="20"/>
          <w:szCs w:val="21"/>
        </w:rPr>
        <w:t xml:space="preserve">  const id = item.dataset.id;</w:t>
      </w:r>
    </w:p>
    <w:p w14:paraId="4E5BBC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0"/>
          <w:szCs w:val="21"/>
        </w:rPr>
      </w:pPr>
      <w:r>
        <w:rPr>
          <w:rFonts w:hint="default" w:ascii="Times New Roman" w:hAnsi="Times New Roman" w:cs="Times New Roman"/>
          <w:sz w:val="20"/>
          <w:szCs w:val="21"/>
        </w:rPr>
        <w:t xml:space="preserve">  if (!id) return;</w:t>
      </w:r>
    </w:p>
    <w:p w14:paraId="370C68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0"/>
          <w:szCs w:val="21"/>
        </w:rPr>
      </w:pPr>
      <w:r>
        <w:rPr>
          <w:rFonts w:hint="default" w:ascii="Times New Roman" w:hAnsi="Times New Roman" w:cs="Times New Roman"/>
          <w:sz w:val="20"/>
          <w:szCs w:val="21"/>
        </w:rPr>
        <w:t xml:space="preserve">  const delBtn = e.target.closest('[data-action="delete"]');</w:t>
      </w:r>
    </w:p>
    <w:p w14:paraId="75665D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0"/>
          <w:szCs w:val="21"/>
        </w:rPr>
      </w:pPr>
      <w:r>
        <w:rPr>
          <w:rFonts w:hint="default" w:ascii="Times New Roman" w:hAnsi="Times New Roman" w:cs="Times New Roman"/>
          <w:sz w:val="20"/>
          <w:szCs w:val="21"/>
        </w:rPr>
        <w:t xml:space="preserve">  if (delBtn &amp;&amp; item.contains(delBtn)) {</w:t>
      </w:r>
    </w:p>
    <w:p w14:paraId="1765DE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0"/>
          <w:szCs w:val="21"/>
        </w:rPr>
      </w:pPr>
      <w:r>
        <w:rPr>
          <w:rFonts w:hint="default" w:ascii="Times New Roman" w:hAnsi="Times New Roman" w:cs="Times New Roman"/>
          <w:sz w:val="20"/>
          <w:szCs w:val="21"/>
        </w:rPr>
        <w:t xml:space="preserve">    deleteTodo(id);</w:t>
      </w:r>
    </w:p>
    <w:p w14:paraId="05362A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0"/>
          <w:szCs w:val="21"/>
        </w:rPr>
      </w:pPr>
      <w:r>
        <w:rPr>
          <w:rFonts w:hint="default" w:ascii="Times New Roman" w:hAnsi="Times New Roman" w:cs="Times New Roman"/>
          <w:sz w:val="20"/>
          <w:szCs w:val="21"/>
        </w:rPr>
        <w:t xml:space="preserve">  }</w:t>
      </w:r>
    </w:p>
    <w:p w14:paraId="5B8C56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0"/>
          <w:szCs w:val="21"/>
        </w:rPr>
      </w:pPr>
      <w:r>
        <w:rPr>
          <w:rFonts w:hint="default" w:ascii="Times New Roman" w:hAnsi="Times New Roman" w:cs="Times New Roman"/>
          <w:sz w:val="20"/>
          <w:szCs w:val="21"/>
        </w:rPr>
        <w:t xml:space="preserve">  toggleTodo(id);</w:t>
      </w:r>
    </w:p>
    <w:p w14:paraId="6F4C88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0"/>
          <w:szCs w:val="21"/>
        </w:rPr>
      </w:pPr>
      <w:r>
        <w:rPr>
          <w:rFonts w:hint="default" w:ascii="Times New Roman" w:hAnsi="Times New Roman" w:cs="Times New Roman"/>
          <w:sz w:val="20"/>
          <w:szCs w:val="21"/>
        </w:rPr>
        <w:t>});</w:t>
      </w:r>
    </w:p>
    <w:p w14:paraId="09299F64">
      <w:pPr>
        <w:rPr>
          <w:rFonts w:hint="eastAsia"/>
        </w:rPr>
      </w:pPr>
    </w:p>
    <w:p w14:paraId="0F5EE968">
      <w:pPr>
        <w:rPr>
          <w:rFonts w:hint="eastAsia"/>
        </w:rPr>
      </w:pPr>
      <w:r>
        <w:rPr>
          <w:rFonts w:hint="eastAsia"/>
        </w:rPr>
        <w:t>五步法核心记录（必须用自己的话）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686"/>
        <w:gridCol w:w="6836"/>
      </w:tblGrid>
      <w:tr w14:paraId="64D9D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86" w:type="dxa"/>
            <w:vAlign w:val="center"/>
          </w:tcPr>
          <w:p w14:paraId="0C960F8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步骤</w:t>
            </w:r>
          </w:p>
        </w:tc>
        <w:tc>
          <w:tcPr>
            <w:tcW w:w="6836" w:type="dxa"/>
            <w:vAlign w:val="center"/>
          </w:tcPr>
          <w:p w14:paraId="4A45666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我的记录</w:t>
            </w:r>
          </w:p>
        </w:tc>
      </w:tr>
      <w:tr w14:paraId="1877E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86" w:type="dxa"/>
            <w:vAlign w:val="center"/>
          </w:tcPr>
          <w:p w14:paraId="53071E4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① 观察现象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（提取证据）</w:t>
            </w:r>
          </w:p>
        </w:tc>
        <w:tc>
          <w:tcPr>
            <w:tcW w:w="6836" w:type="dxa"/>
            <w:vAlign w:val="center"/>
          </w:tcPr>
          <w:p w14:paraId="24DBC80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在课件缺陷的隔离复现中，deleteTodo与toggleTodo各输出一行日志。点击删除图标后依次打印：[delete] w8-01、[toggle] w8-01。任务确实从2项变为1项，但提示被后续切换覆盖成“任务状态已更新”。</w:t>
            </w:r>
          </w:p>
        </w:tc>
      </w:tr>
      <w:tr w14:paraId="6EBFD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86" w:type="dxa"/>
            <w:vAlign w:val="center"/>
          </w:tcPr>
          <w:p w14:paraId="71634B5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② 描述上下文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（明确问题）</w:t>
            </w:r>
          </w:p>
        </w:tc>
        <w:tc>
          <w:tcPr>
            <w:tcW w:w="6836" w:type="dxa"/>
            <w:vAlign w:val="center"/>
          </w:tcPr>
          <w:p w14:paraId="255376C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出问题的位置在父容器click回调末尾：删除if块结束后仍无条件调用toggleTodo(id)。预期点击删除只调用deleteTodo；实际同一次点击调用删除与切换，重复保存和渲染。</w:t>
            </w:r>
          </w:p>
        </w:tc>
      </w:tr>
      <w:tr w14:paraId="4D1C3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86" w:type="dxa"/>
            <w:vAlign w:val="center"/>
          </w:tcPr>
          <w:p w14:paraId="72E69D1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③ 先猜原因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（严禁抄 AI）</w:t>
            </w:r>
          </w:p>
        </w:tc>
        <w:tc>
          <w:tcPr>
            <w:tcW w:w="6836" w:type="dxa"/>
            <w:vAlign w:val="center"/>
          </w:tcPr>
          <w:p w14:paraId="0350108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本次假设由AI协助提出，未满足“本人先独立猜测”的要求：删除分支没有else或return，执行流会继续走到toggleTodo。依据是同一id连续打印两类日志，而代码已包含closest与null防御。</w:t>
            </w:r>
          </w:p>
        </w:tc>
      </w:tr>
      <w:tr w14:paraId="124F1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86" w:type="dxa"/>
            <w:vAlign w:val="center"/>
          </w:tcPr>
          <w:p w14:paraId="58BE659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④ 实施修复</w:t>
            </w:r>
          </w:p>
        </w:tc>
        <w:tc>
          <w:tcPr>
            <w:tcW w:w="6836" w:type="dxa"/>
            <w:vAlign w:val="center"/>
          </w:tcPr>
          <w:p w14:paraId="6DE98B8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将末尾的toggleTodo移入else，使删除和切换互斥；加入编辑后采用if删除 / else if编辑 / else切换。保留closest、范围与id检查。stopPropagation不能终止当前回调内剩余语句，因此不是这里的修复方法。</w:t>
            </w:r>
          </w:p>
        </w:tc>
      </w:tr>
      <w:tr w14:paraId="5A182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86" w:type="dxa"/>
            <w:vAlign w:val="center"/>
          </w:tcPr>
          <w:p w14:paraId="107B71C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⑤ 运行验证</w:t>
            </w:r>
          </w:p>
        </w:tc>
        <w:tc>
          <w:tcPr>
            <w:tcW w:w="6836" w:type="dxa"/>
            <w:vAlign w:val="center"/>
          </w:tcPr>
          <w:p w14:paraId="57443DE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统一测试表5个场景全部通过；额外验证编辑持久化、空输入与取消、数字id、不可变更新、异常target/id和375px布局，共11组。修复前、修复后及空白边界的真实控制台截图见下方。</w:t>
            </w:r>
          </w:p>
        </w:tc>
      </w:tr>
      <w:tr w14:paraId="5A8BA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gridSpan w:val="2"/>
          </w:tcPr>
          <w:p w14:paraId="371E70DB">
            <w:pPr>
              <w:rPr>
                <w:rFonts w:hint="eastAsia"/>
                <w:vertAlign w:val="baseline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追问（如果页面没崩、看起来还能用，我凭什么说它有问题？）：</w:t>
              <w:br/>
              <w:t>答：控制台证明一次删除调用了两个操作。任务已被删掉，map暂时找不到该id，所以页面未崩，但仍重复save/render并覆盖提示；这违反“删除只删除”的约定，不能仅凭外观判断正确。</w:t>
            </w:r>
          </w:p>
        </w:tc>
      </w:tr>
    </w:tbl>
    <w:p w14:paraId="4841350D">
      <w:pPr>
        <w:rPr>
          <w:rFonts w:hint="eastAsia"/>
        </w:rPr>
      </w:pPr>
      <w:r>
        <w:t>以下根据本次真实调试过程整理；假设与表述由AI协助形成，未声称本人先独立猜测。环境：Chrome 155.0.8059.85。完整测试结果位于仓库evidence/test-results.json。</w:t>
      </w:r>
    </w:p>
    <w:p w14:paraId="00FFBFDF">
      <w:pPr>
        <w:rPr>
          <w:rFonts w:hint="eastAsia"/>
        </w:rPr>
      </w:pPr>
      <w:r>
        <w:rPr>
          <w:rFonts w:hint="eastAsia"/>
        </w:rPr>
        <w:t>统一测试表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6BF80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3880B0C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测试场景</w:t>
            </w:r>
          </w:p>
        </w:tc>
        <w:tc>
          <w:tcPr>
            <w:tcW w:w="4261" w:type="dxa"/>
          </w:tcPr>
          <w:p w14:paraId="69B14EEB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实际结果</w:t>
            </w:r>
          </w:p>
        </w:tc>
      </w:tr>
      <w:tr w14:paraId="2BC72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A8AD20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点击任务文字，只切换</w:t>
            </w:r>
          </w:p>
        </w:tc>
        <w:tc>
          <w:tcPr>
            <w:tcW w:w="4261" w:type="dxa"/>
          </w:tcPr>
          <w:p w14:paraId="15C49C5C">
            <w:pPr>
              <w:rPr>
                <w:rFonts w:hint="eastAsia"/>
                <w:vertAlign w:val="baseline"/>
              </w:rPr>
            </w:pPr>
            <w:r>
              <w:t>通过：只打印[toggle] w8-01；完成状态false→true，仍有2项。</w:t>
            </w:r>
          </w:p>
        </w:tc>
      </w:tr>
      <w:tr w14:paraId="47D78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CEE5CF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点击删除按钮，只删除</w:t>
            </w:r>
          </w:p>
        </w:tc>
        <w:tc>
          <w:tcPr>
            <w:tcW w:w="4261" w:type="dxa"/>
          </w:tcPr>
          <w:p w14:paraId="501E13A1">
            <w:pPr>
              <w:rPr>
                <w:rFonts w:hint="eastAsia"/>
                <w:vertAlign w:val="baseline"/>
              </w:rPr>
            </w:pPr>
            <w:r>
              <w:t>通过：点击按钮边缘只打印[delete] w8-01；2项→1项，无[toggle]。</w:t>
            </w:r>
          </w:p>
        </w:tc>
      </w:tr>
      <w:tr w14:paraId="6D354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544106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点击删除按钮里的文字/图标，正确删除</w:t>
            </w:r>
          </w:p>
        </w:tc>
        <w:tc>
          <w:tcPr>
            <w:tcW w:w="4261" w:type="dxa"/>
          </w:tcPr>
          <w:p w14:paraId="0CE5092F">
            <w:pPr>
              <w:rPr>
                <w:rFonts w:hint="eastAsia"/>
                <w:vertAlign w:val="baseline"/>
              </w:rPr>
            </w:pPr>
            <w:r>
              <w:t>通过：点击按钮内span图标，只打印[delete] w8-01；closest正确找到删除按钮。</w:t>
            </w:r>
          </w:p>
        </w:tc>
      </w:tr>
      <w:tr w14:paraId="305C4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DB0987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点击列表空白处，不报错</w:t>
            </w:r>
          </w:p>
        </w:tc>
        <w:tc>
          <w:tcPr>
            <w:tcW w:w="4261" w:type="dxa"/>
          </w:tcPr>
          <w:p w14:paraId="6DEABE04">
            <w:pPr>
              <w:rPr>
                <w:rFonts w:hint="eastAsia"/>
                <w:vertAlign w:val="baseline"/>
              </w:rPr>
            </w:pPr>
            <w:r>
              <w:t>通过：实际点击ul底部空白，无操作日志、无未捕获错误，2项及状态不变。</w:t>
            </w:r>
          </w:p>
        </w:tc>
      </w:tr>
      <w:tr w14:paraId="763E3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EB7B56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动态新增任务后，能正常交互</w:t>
            </w:r>
          </w:p>
        </w:tc>
        <w:tc>
          <w:tcPr>
            <w:tcW w:w="4261" w:type="dxa"/>
          </w:tcPr>
          <w:p w14:paraId="63C64D93">
            <w:pPr>
              <w:rPr>
                <w:rFonts w:hint="eastAsia"/>
                <w:vertAlign w:val="baseline"/>
              </w:rPr>
            </w:pPr>
            <w:r>
              <w:t>通过：新增后可切换并删除；注册记录中ul只有1个click监听器，li和操作按钮均为0。</w:t>
            </w:r>
          </w:p>
        </w:tc>
      </w:tr>
    </w:tbl>
    <w:p w14:paraId="57CD08F7">
      <w:pPr>
        <w:rPr>
          <w:rFonts w:hint="eastAsia"/>
        </w:rPr>
      </w:pPr>
      <w:r>
        <w:rPr>
          <w:rFonts w:hint="eastAsia"/>
        </w:rPr>
        <w:t>控制台截图（1-2张）：</w:t>
        <w:br/>
        <w:t>图1：课件缺陷复现，删除同一任务后出现[delete]和[toggle]两行。</w:t>
      </w:r>
      <w:r>
        <w:br/>
        <w:drawing>
          <wp:inline xmlns:a="http://schemas.openxmlformats.org/drawingml/2006/main" xmlns:pic="http://schemas.openxmlformats.org/drawingml/2006/picture">
            <wp:extent cx="5040000" cy="3870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before-conso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870720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  <w:t>图2：修复后只打印[delete]；随后实际点击列表空白，临时诊断监听器输出target=UL: true、tasks: 1，无新增操作或错误。截图中的undefined是注册监听器的返回值，不是报错。</w:t>
        <w:br/>
        <w:drawing>
          <wp:inline xmlns:a="http://schemas.openxmlformats.org/drawingml/2006/main" xmlns:pic="http://schemas.openxmlformats.org/drawingml/2006/picture">
            <wp:extent cx="5040000" cy="38668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fixed-boundary-conso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86685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2A3CE62">
      <w:pPr>
        <w:rPr>
          <w:rFonts w:hint="eastAsia"/>
        </w:rPr>
      </w:pPr>
      <w:r>
        <w:rPr>
          <w:rFonts w:hint="eastAsia"/>
        </w:rPr>
        <w:t>AI 在调试中帮了什么？</w:t>
      </w:r>
    </w:p>
    <w:p w14:paraId="631F1AD6">
      <w:pPr>
        <w:rPr>
          <w:rFonts w:hint="eastAsia"/>
        </w:rPr>
      </w:pPr>
      <w:r>
        <w:rPr>
          <w:rFonts w:hint="eastAsia"/>
        </w:rPr>
        <w:t>我问了 AI：请依据W8课件复现删除后仍切换的问题，比较控制台与页面结果，按五步法解释原因，并验证五个规定场景和编辑分支。</w:t>
      </w:r>
    </w:p>
    <w:p w14:paraId="5EC304CE">
      <w:pPr>
        <w:rPr>
          <w:rFonts w:hint="eastAsia"/>
        </w:rPr>
      </w:pPr>
      <w:r>
        <w:rPr>
          <w:rFonts w:hint="eastAsia"/>
        </w:rPr>
        <w:t>它帮到了，因为日志明确区分了“页面看似删除成功”和“实际执行了多余操作”；修复后通过互斥分流消除了多余调用。AI还检查了dataset字符串与W7数字id的兼容问题，补充了编辑空输入、取消和刷新测试。</w:t>
      </w:r>
    </w:p>
    <w:p w14:paraId="20CCCCCB">
      <w:pPr>
        <w:rPr>
          <w:rFonts w:hint="eastAsia"/>
        </w:rPr>
      </w:pPr>
      <w:r>
        <w:rPr>
          <w:rFonts w:hint="eastAsia"/>
        </w:rPr>
        <w:t>三、任务 3：独立迁移（本任务严禁使用 AI）</w:t>
      </w:r>
    </w:p>
    <w:p w14:paraId="61882E17">
      <w:pPr>
        <w:rPr>
          <w:rFonts w:hint="default" w:eastAsia="宋体"/>
          <w:lang w:val="en-US" w:eastAsia="zh-CN"/>
        </w:rPr>
      </w:pPr>
      <w:r>
        <w:rPr>
          <w:rFonts w:hint="eastAsia"/>
        </w:rPr>
        <w:t>任务要求：不依赖 AI，独立为列表增加一个“编辑”分支。重点是</w:t>
      </w:r>
      <w:r>
        <w:rPr>
          <w:rFonts w:hint="eastAsia"/>
          <w:lang w:val="en-US" w:eastAsia="zh-CN"/>
        </w:rPr>
        <w:t>自己手写。</w:t>
      </w:r>
    </w:p>
    <w:p w14:paraId="54D988AC">
      <w:pPr>
        <w:rPr>
          <w:rFonts w:hint="eastAsia"/>
        </w:rPr>
      </w:pPr>
    </w:p>
    <w:p w14:paraId="16DDF073">
      <w:pPr>
        <w:rPr>
          <w:rFonts w:hint="eastAsia"/>
        </w:rPr>
      </w:pPr>
      <w:r>
        <w:rPr>
          <w:rFonts w:hint="eastAsia"/>
          <w:lang w:val="en-US" w:eastAsia="zh-CN"/>
        </w:rPr>
        <w:t>核心点和</w:t>
      </w:r>
      <w:r>
        <w:rPr>
          <w:rFonts w:hint="eastAsia"/>
        </w:rPr>
        <w:t>流程说明（</w:t>
      </w:r>
      <w:r>
        <w:rPr>
          <w:rFonts w:hint="eastAsia"/>
          <w:lang w:val="en-US" w:eastAsia="zh-CN"/>
        </w:rPr>
        <w:t>简写</w:t>
      </w:r>
      <w:r>
        <w:rPr>
          <w:rFonts w:hint="eastAsia"/>
        </w:rPr>
        <w:t>）</w:t>
      </w:r>
    </w:p>
    <w:p w14:paraId="06A47046">
      <w:pPr>
        <w:rPr>
          <w:rFonts w:hint="eastAsia"/>
        </w:rPr>
      </w:pPr>
      <w:r>
        <w:t>render()生成data-action="edit"按钮；父容器先找到task，再读取当前文字，避免直接引用课件简化示例中未定义的t。</w:t>
        <w:br/>
        <w:t>const editBtn = event.target.closest('[data-action="edit"]');</w:t>
        <w:br/>
        <w:t>if (delBtn &amp;&amp; item.contains(delBtn)) {</w:t>
        <w:br/>
        <w:t xml:space="preserve">  deleteTodo(task.id);</w:t>
        <w:br/>
        <w:t>} else if (editBtn &amp;&amp; item.contains(editBtn)) {</w:t>
        <w:br/>
        <w:t xml:space="preserve">  const text = window.prompt('修改任务', task.text);</w:t>
        <w:br/>
        <w:t xml:space="preserve">  if (text !== null) updateTodo(task.id, text);</w:t>
        <w:br/>
        <w:t>} else {</w:t>
        <w:br/>
        <w:t xml:space="preserve">  toggleTodo(task.id);</w:t>
        <w:br/>
        <w:t>}</w:t>
        <w:br/>
        <w:t>updateTodo先trim()并检查1–100字符；用map与{...todo, text:value}生成新数组/对象，再save()、render()，不改变completed。</w:t>
      </w:r>
    </w:p>
    <w:p w14:paraId="3AA3BD50">
      <w:pPr>
        <w:rPr>
          <w:rFonts w:hint="eastAsia"/>
        </w:rPr>
      </w:pPr>
      <w:r>
        <w:rPr>
          <w:rFonts w:hint="eastAsia"/>
        </w:rPr>
        <w:t>我是否使用了 AI？</w:t>
      </w:r>
    </w:p>
    <w:p w14:paraId="249D74E6">
      <w:pPr>
        <w:rPr>
          <w:rFonts w:hint="eastAsia"/>
        </w:rPr>
      </w:pPr>
      <w:r>
        <w:rPr>
          <w:rFonts w:hint="eastAsia"/>
        </w:rPr>
        <w:t>□ 没有，完全独立完成</w:t>
      </w:r>
    </w:p>
    <w:p w14:paraId="3CC2FAD3">
      <w:pPr>
        <w:rPr>
          <w:rFonts w:hint="eastAsia"/>
        </w:rPr>
      </w:pPr>
      <w:r>
        <w:rPr>
          <w:rFonts w:hint="eastAsia"/>
        </w:rPr>
        <w:t>☑ 用了（AI协助实现编辑按钮、事件分支、updateTodo及测试；本次没有进行脱离AI的独立实现，能否独立完成尚未验证。）</w:t>
      </w:r>
    </w:p>
    <w:p w14:paraId="4DED78F8">
      <w:pPr>
        <w:rPr>
          <w:rFonts w:hint="eastAsia"/>
        </w:rPr>
      </w:pPr>
      <w:r>
        <w:t>本次按用户要求由AI一并实现，因此本节记录的是AI辅助练习，不作为独立完成证据。</w:t>
      </w:r>
    </w:p>
    <w:p w14:paraId="153417B9">
      <w:pPr>
        <w:rPr>
          <w:rFonts w:hint="eastAsia"/>
        </w:rPr>
      </w:pPr>
      <w:r>
        <w:rPr>
          <w:rFonts w:hint="eastAsia"/>
        </w:rPr>
        <w:t xml:space="preserve"> 独立验证结果（一句话）</w:t>
      </w:r>
    </w:p>
    <w:p w14:paraId="5D08B465">
      <w:pPr>
        <w:rPr>
          <w:rFonts w:hint="eastAsia"/>
        </w:rPr>
      </w:pPr>
      <w:r>
        <w:rPr>
          <w:rFonts w:hint="eastAsia"/>
        </w:rPr>
        <w:t>本次由AI测试了【正常编辑、空字符串、纯空格、取消、编辑后刷新】场景：有效文本去除首尾空格后保存，完成状态保持；后三种无效/取消操作不改数据，刷新后有效修改仍保留。</w:t>
      </w:r>
    </w:p>
    <w:p w14:paraId="1606138A">
      <w:pPr>
        <w:rPr>
          <w:rFonts w:hint="eastAsia"/>
        </w:rPr>
      </w:pPr>
    </w:p>
    <w:p w14:paraId="34F31C7A">
      <w:pPr>
        <w:rPr>
          <w:rFonts w:hint="eastAsia"/>
        </w:rPr>
      </w:pPr>
      <w:r>
        <w:rPr>
          <w:rFonts w:hint="eastAsia"/>
        </w:rPr>
        <w:t>四、一句话总结</w:t>
      </w:r>
    </w:p>
    <w:p w14:paraId="66D6BE23">
      <w:pPr>
        <w:rPr>
          <w:rFonts w:hint="eastAsia"/>
        </w:rPr>
      </w:pPr>
      <w:r>
        <w:rPr>
          <w:rFonts w:hint="eastAsia"/>
        </w:rPr>
        <w:t>本周的调试训练中，你最大的收获是什么？</w:t>
      </w:r>
    </w:p>
    <w:p w14:paraId="60B680DA">
      <w:r>
        <w:t>最大的收获是用调用日志和边界测试证明修复，而非只看页面没崩；事件委托把操作集中后，要先检查target和id，再让删除、编辑、切换互斥执行。</w:t>
        <w:br/>
        <w:t>Git记录：5901c93补齐文件；7ca0ba7渲染标识；0e2679f委托与防御；f8ad562编辑；d03fec9测试证据；08dba34合并到main，均已推送。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2784202"/>
    <w:multiLevelType w:val="singleLevel"/>
    <w:tmpl w:val="E278420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3120A8"/>
    <w:rsid w:val="0264122D"/>
    <w:rsid w:val="08F75469"/>
    <w:rsid w:val="0A047358"/>
    <w:rsid w:val="1D1635D4"/>
    <w:rsid w:val="6A5F5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TML Code"/>
    <w:basedOn w:val="132"/>
    <w:semiHidden/>
    <w:unhideWhenUsed/>
    <w:uiPriority w:val="99"/>
    <w:rPr>
      <w:rFonts w:ascii="Courier New" w:hAnsi="Courier New"/>
      <w:sz w:val="20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qFormat/>
    <w:uiPriority w:val="99"/>
  </w:style>
  <w:style w:type="character" w:customStyle="1" w:styleId="146">
    <w:name w:val="Body Text 2 Char"/>
    <w:basedOn w:val="132"/>
    <w:link w:val="28"/>
    <w:uiPriority w:val="99"/>
  </w:style>
  <w:style w:type="character" w:customStyle="1" w:styleId="147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1433</Words>
  <Characters>1702</Characters>
  <Lines>0</Lines>
  <Paragraphs>0</Paragraphs>
  <TotalTime>10</TotalTime>
  <ScaleCrop>false</ScaleCrop>
  <LinksUpToDate>false</LinksUpToDate>
  <CharactersWithSpaces>1847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蔡树彬</cp:lastModifiedBy>
  <dcterms:modified xsi:type="dcterms:W3CDTF">2026-10-20T04:57:42Z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eyJoZGlkIjoiMmJjNjQ4Nzg3M2YyZjZkNGVhYWUxNjZmMjIyOWVhMGEiLCJ1c2VySWQiOiIyODk1NDI5MDYifQ==</vt:lpwstr>
  </property>
  <property fmtid="{D5CDD505-2E9C-101B-9397-08002B2CF9AE}" pid="3" name="KSOProductBuildVer">
    <vt:lpwstr>2052-12.1.0.29161</vt:lpwstr>
  </property>
  <property fmtid="{D5CDD505-2E9C-101B-9397-08002B2CF9AE}" pid="4" name="ICV">
    <vt:lpwstr>299364EFBEDC4A3E9142F2EEC0AD8312_12</vt:lpwstr>
  </property>
</Properties>
</file>